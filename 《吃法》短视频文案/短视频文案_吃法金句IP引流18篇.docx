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EFFE">
      <w:pPr>
        <w:pStyle w:val="31"/>
        <w:jc w:val="center"/>
      </w:pPr>
      <w:r>
        <w:rPr>
          <w:rFonts w:ascii="微软雅黑" w:hAnsi="微软雅黑"/>
          <w:b/>
          <w:color w:val="000000"/>
          <w:sz w:val="36"/>
        </w:rPr>
        <w:t>《吃法》金句短视频文案 · IP引流版18篇</w:t>
      </w:r>
    </w:p>
    <w:p w14:paraId="03C176CB"/>
    <w:p w14:paraId="3788A917">
      <w:pPr>
        <w:pStyle w:val="3"/>
      </w:pPr>
      <w:r>
        <w:rPr>
          <w:rFonts w:ascii="微软雅黑" w:hAnsi="微软雅黑"/>
          <w:color w:val="000000"/>
          <w:sz w:val="32"/>
        </w:rPr>
        <w:t>《吃法》金句短视频文案 · IP引流版</w:t>
      </w:r>
    </w:p>
    <w:p w14:paraId="2E9E4B55">
      <w:pPr>
        <w:ind w:left="432"/>
      </w:pPr>
      <w:r>
        <w:rPr>
          <w:i/>
          <w:color w:val="505050"/>
        </w:rPr>
        <w:t>核心策略：用金句引发共鸣→自然过渡到"吃法升级"→软性植入果昔机</w:t>
      </w:r>
    </w:p>
    <w:p w14:paraId="4FC3B0BA">
      <w:pPr>
        <w:ind w:left="432"/>
      </w:pPr>
      <w:r>
        <w:rPr>
          <w:i/>
          <w:color w:val="505050"/>
        </w:rPr>
        <w:t>目标：建立作者IP高度，同时让受众对智能果昔机产生兴趣</w:t>
      </w:r>
    </w:p>
    <w:p w14:paraId="58BAAE28">
      <w:pPr>
        <w:ind w:left="432"/>
      </w:pPr>
      <w:r>
        <w:rPr>
          <w:i/>
          <w:color w:val="505050"/>
        </w:rPr>
        <w:t>时长：30-45秒/条</w:t>
      </w:r>
    </w:p>
    <w:p w14:paraId="1D249DA6">
      <w:pPr>
        <w:ind w:left="432"/>
      </w:pPr>
      <w:r>
        <w:rPr>
          <w:i/>
          <w:color w:val="505050"/>
        </w:rPr>
        <w:t>风格：有格局、有温度、不硬广</w:t>
      </w:r>
    </w:p>
    <w:p w14:paraId="4A62D178">
      <w:r>
        <w:t>────────────────────────────────────────</w:t>
      </w:r>
    </w:p>
    <w:p w14:paraId="557760B6">
      <w:pPr>
        <w:pStyle w:val="4"/>
      </w:pPr>
      <w:r>
        <w:rPr>
          <w:rFonts w:ascii="微软雅黑" w:hAnsi="微软雅黑"/>
          <w:color w:val="000000"/>
          <w:sz w:val="28"/>
        </w:rPr>
        <w:t>一、开宗明义·文明论篇（3篇）</w:t>
      </w:r>
    </w:p>
    <w:p w14:paraId="7DC54ED7">
      <w:pPr>
        <w:pStyle w:val="5"/>
      </w:pPr>
      <w:r>
        <w:rPr>
          <w:rFonts w:ascii="微软雅黑" w:hAnsi="微软雅黑"/>
          <w:color w:val="000000"/>
          <w:sz w:val="24"/>
        </w:rPr>
        <w:t>01 只要"吃"还是生存的第一需要</w:t>
      </w:r>
    </w:p>
    <w:p w14:paraId="1DFA8A39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：只要"吃"还是生存的第一需要，那么"吃法"就是社会文明进步的第一命题。</w:t>
      </w:r>
    </w:p>
    <w:p w14:paraId="5B79B8A0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4A1B0641">
      <w:r>
        <w:rPr>
          <w:rFonts w:ascii="微软雅黑" w:hAnsi="微软雅黑"/>
        </w:rPr>
        <w:t>你有没有想过，人类从钻木取火到微波炉，从腌制腊肉到液氮速冻——我们折腾了几万年，本质上就干了一件事：让食物在时空中走得更远，又不丢失它生命的那一刻。</w:t>
      </w:r>
    </w:p>
    <w:p w14:paraId="551ED9D8">
      <w:r>
        <w:rPr>
          <w:rFonts w:ascii="微软雅黑" w:hAnsi="微软雅黑"/>
        </w:rPr>
        <w:t>这就是"吃法"。</w:t>
      </w:r>
    </w:p>
    <w:p w14:paraId="2D77A0BE">
      <w:r>
        <w:rPr>
          <w:rFonts w:ascii="微软雅黑" w:hAnsi="微软雅黑"/>
        </w:rPr>
        <w:t>它不是玄学，它是文明的度量衡。看一个时代走到哪一步，只要看普通人餐桌上的食物是怎么来的。</w:t>
      </w:r>
    </w:p>
    <w:p w14:paraId="302C7A13">
      <w:r>
        <w:rPr>
          <w:rFonts w:ascii="微软雅黑" w:hAnsi="微软雅黑"/>
        </w:rPr>
        <w:t>今天，我们有了新的解法——用一台机器，把远方土地的馈赠，变成城市里触手可及的新鲜。</w:t>
      </w:r>
    </w:p>
    <w:p w14:paraId="6EE0D76D">
      <w:r>
        <w:rPr>
          <w:rFonts w:ascii="微软雅黑" w:hAnsi="微软雅黑"/>
        </w:rPr>
        <w:t>这不是一台设备，这是"吃法"的又一次跃迁。</w:t>
      </w:r>
    </w:p>
    <w:p w14:paraId="4CFF2F73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1E4E75BA">
      <w:r>
        <w:rPr>
          <w:rFonts w:ascii="微软雅黑" w:hAnsi="微软雅黑"/>
        </w:rPr>
        <w:t>- 0-5秒：远古取火→农耕→工业食品→现代厨房的蒙太奇</w:t>
      </w:r>
    </w:p>
    <w:p w14:paraId="1A862284">
      <w:r>
        <w:rPr>
          <w:rFonts w:ascii="微软雅黑" w:hAnsi="微软雅黑"/>
        </w:rPr>
        <w:t>- 5-15秒：作者出镜或数字人，讲"吃法"</w:t>
      </w:r>
    </w:p>
    <w:p w14:paraId="19CFA8C8">
      <w:r>
        <w:rPr>
          <w:rFonts w:ascii="微软雅黑" w:hAnsi="微软雅黑"/>
        </w:rPr>
        <w:t>- 15-25秒：快闪切现代食品工业画面</w:t>
      </w:r>
    </w:p>
    <w:p w14:paraId="505A7FB1">
      <w:r>
        <w:rPr>
          <w:rFonts w:ascii="微软雅黑" w:hAnsi="微软雅黑"/>
        </w:rPr>
        <w:t>- 25-35秒：设备操作画面（V02便利店场景），配温暖BGM</w:t>
      </w:r>
    </w:p>
    <w:p w14:paraId="71F060DA">
      <w:r>
        <w:t>────────────────────────────────────────</w:t>
      </w:r>
    </w:p>
    <w:p w14:paraId="41B70BC3">
      <w:pPr>
        <w:pStyle w:val="5"/>
      </w:pPr>
      <w:r>
        <w:rPr>
          <w:rFonts w:ascii="微软雅黑" w:hAnsi="微软雅黑"/>
          <w:color w:val="000000"/>
          <w:sz w:val="24"/>
        </w:rPr>
        <w:t>02 人类的历史，就是一部升级"吃法"的历史</w:t>
      </w:r>
    </w:p>
    <w:p w14:paraId="3E03C24B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：人类的历史，就是一部不断升级"吃法"的历史。</w:t>
      </w:r>
    </w:p>
    <w:p w14:paraId="2A98330E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1031F1BD">
      <w:r>
        <w:rPr>
          <w:rFonts w:ascii="微软雅黑" w:hAnsi="微软雅黑"/>
        </w:rPr>
        <w:t>我们的祖先发明了火，吃上了熟食。</w:t>
      </w:r>
    </w:p>
    <w:p w14:paraId="66E6A3F4">
      <w:r>
        <w:rPr>
          <w:rFonts w:ascii="微软雅黑" w:hAnsi="微软雅黑"/>
        </w:rPr>
        <w:t>发明了盐，食物开始有了滋味。</w:t>
      </w:r>
    </w:p>
    <w:p w14:paraId="1349A950">
      <w:r>
        <w:rPr>
          <w:rFonts w:ascii="微软雅黑" w:hAnsi="微软雅黑"/>
        </w:rPr>
        <w:t>发明了冰箱，夏天也能吃到冬天的味道。</w:t>
      </w:r>
    </w:p>
    <w:p w14:paraId="1864FC42">
      <w:r>
        <w:rPr>
          <w:rFonts w:ascii="微软雅黑" w:hAnsi="微软雅黑"/>
        </w:rPr>
        <w:t>每一次升级，都是文明的跃迁。</w:t>
      </w:r>
    </w:p>
    <w:p w14:paraId="4F3D7C1F">
      <w:r>
        <w:rPr>
          <w:rFonts w:ascii="微软雅黑" w:hAnsi="微软雅黑"/>
        </w:rPr>
        <w:t>而今天，"吃法"正在经历新一轮革命——不是把食物运得更远，而是把新鲜做得更近。</w:t>
      </w:r>
    </w:p>
    <w:p w14:paraId="3F80F09F">
      <w:r>
        <w:rPr>
          <w:rFonts w:ascii="微软雅黑" w:hAnsi="微软雅黑"/>
        </w:rPr>
        <w:t>一杯现制的果昔，从原料到出杯只要30秒。这不是快，这是"吃法"的重新定义。</w:t>
      </w:r>
    </w:p>
    <w:p w14:paraId="1D6A8208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3278C521">
      <w:r>
        <w:rPr>
          <w:rFonts w:ascii="微软雅黑" w:hAnsi="微软雅黑"/>
        </w:rPr>
        <w:t>- 火→盐→冰箱→现代厨房的快速蒙太奇</w:t>
      </w:r>
    </w:p>
    <w:p w14:paraId="7067D705">
      <w:r>
        <w:rPr>
          <w:rFonts w:ascii="微软雅黑" w:hAnsi="微软雅黑"/>
        </w:rPr>
        <w:t>- 切到设备30秒出杯的画面</w:t>
      </w:r>
    </w:p>
    <w:p w14:paraId="704ACF21">
      <w:r>
        <w:rPr>
          <w:rFonts w:ascii="微软雅黑" w:hAnsi="微软雅黑"/>
        </w:rPr>
        <w:t>- 结尾：一杯果昔递到消费者手中</w:t>
      </w:r>
    </w:p>
    <w:p w14:paraId="34372095">
      <w:r>
        <w:t>────────────────────────────────────────</w:t>
      </w:r>
    </w:p>
    <w:p w14:paraId="32A3990C">
      <w:pPr>
        <w:pStyle w:val="5"/>
      </w:pPr>
      <w:r>
        <w:rPr>
          <w:rFonts w:ascii="微软雅黑" w:hAnsi="微软雅黑"/>
          <w:color w:val="000000"/>
          <w:sz w:val="24"/>
        </w:rPr>
        <w:t>03 研究透了"吃法"，就是描绘好了未来的商业地图</w:t>
      </w:r>
    </w:p>
    <w:p w14:paraId="1CD944E8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：研究透了"吃法"，就是描绘好了未来的商业地图。</w:t>
      </w:r>
    </w:p>
    <w:p w14:paraId="1A342E5E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365B031A">
      <w:r>
        <w:rPr>
          <w:rFonts w:ascii="微软雅黑" w:hAnsi="微软雅黑"/>
        </w:rPr>
        <w:t>所有伟大的商业，都藏在"吃法"的变迁里。</w:t>
      </w:r>
    </w:p>
    <w:p w14:paraId="64049A06">
      <w:r>
        <w:rPr>
          <w:rFonts w:ascii="微软雅黑" w:hAnsi="微软雅黑"/>
        </w:rPr>
        <w:t>方便面解决了"快"。</w:t>
      </w:r>
    </w:p>
    <w:p w14:paraId="6B24C847">
      <w:r>
        <w:rPr>
          <w:rFonts w:ascii="微软雅黑" w:hAnsi="微软雅黑"/>
        </w:rPr>
        <w:t>外卖解决了"懒"。</w:t>
      </w:r>
    </w:p>
    <w:p w14:paraId="3E412FC7">
      <w:r>
        <w:rPr>
          <w:rFonts w:ascii="微软雅黑" w:hAnsi="微软雅黑"/>
        </w:rPr>
        <w:t>预制菜解决了"不会做饭"。</w:t>
      </w:r>
    </w:p>
    <w:p w14:paraId="3FE7068D">
      <w:r>
        <w:rPr>
          <w:rFonts w:ascii="微软雅黑" w:hAnsi="微软雅黑"/>
        </w:rPr>
        <w:t>那下一个机会在哪？</w:t>
      </w:r>
    </w:p>
    <w:p w14:paraId="233F69A7">
      <w:r>
        <w:rPr>
          <w:rFonts w:ascii="微软雅黑" w:hAnsi="微软雅黑"/>
        </w:rPr>
        <w:t>在"既要快，又要新鲜，还要健康"。</w:t>
      </w:r>
    </w:p>
    <w:p w14:paraId="486472A3">
      <w:r>
        <w:rPr>
          <w:rFonts w:ascii="微软雅黑" w:hAnsi="微软雅黑"/>
        </w:rPr>
        <w:t>现制饮品就是这个时代的答案。而能把"现制"做到便利店里、餐厅里、写字楼里的——</w:t>
      </w:r>
    </w:p>
    <w:p w14:paraId="03FF2268">
      <w:r>
        <w:rPr>
          <w:rFonts w:ascii="微软雅黑" w:hAnsi="微软雅黑"/>
        </w:rPr>
        <w:t>是一张值得所有人关注的商业地图。</w:t>
      </w:r>
    </w:p>
    <w:p w14:paraId="06F28120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0D985C4D">
      <w:r>
        <w:rPr>
          <w:rFonts w:ascii="微软雅黑" w:hAnsi="微软雅黑"/>
        </w:rPr>
        <w:t>- 方便面→外卖APP→预制菜→现制果昔的对比画面</w:t>
      </w:r>
    </w:p>
    <w:p w14:paraId="38F4D4EB">
      <w:r>
        <w:rPr>
          <w:rFonts w:ascii="微软雅黑" w:hAnsi="微软雅黑"/>
        </w:rPr>
        <w:t>- 设备在不同场景的快闪</w:t>
      </w:r>
    </w:p>
    <w:p w14:paraId="3F4F2B68">
      <w:r>
        <w:rPr>
          <w:rFonts w:ascii="微软雅黑" w:hAnsi="微软雅黑"/>
        </w:rPr>
        <w:t>- 结尾：商业地图动画，果昔机图标亮起</w:t>
      </w:r>
    </w:p>
    <w:p w14:paraId="0C70F2D5">
      <w:r>
        <w:t>────────────────────────────────────────</w:t>
      </w:r>
    </w:p>
    <w:p w14:paraId="761E8F44">
      <w:pPr>
        <w:pStyle w:val="4"/>
      </w:pPr>
      <w:r>
        <w:rPr>
          <w:rFonts w:ascii="微软雅黑" w:hAnsi="微软雅黑"/>
          <w:color w:val="000000"/>
          <w:sz w:val="28"/>
        </w:rPr>
        <w:t>二、振聋发聩·危机揭示篇（4篇）</w:t>
      </w:r>
    </w:p>
    <w:p w14:paraId="7F607869">
      <w:pPr>
        <w:pStyle w:val="5"/>
      </w:pPr>
      <w:r>
        <w:rPr>
          <w:rFonts w:ascii="微软雅黑" w:hAnsi="微软雅黑"/>
          <w:color w:val="000000"/>
          <w:sz w:val="24"/>
        </w:rPr>
        <w:t>04 我们吃得很饱，但细胞却在"挨饿"</w:t>
      </w:r>
    </w:p>
    <w:p w14:paraId="0A8C607D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：我们吃得很饱，但细胞却在"挨饿"。</w:t>
      </w:r>
    </w:p>
    <w:p w14:paraId="45A960CB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4D420BDF">
      <w:r>
        <w:rPr>
          <w:rFonts w:ascii="微软雅黑" w:hAnsi="微软雅黑"/>
        </w:rPr>
        <w:t>这句话可能有点扎心，但你仔细想想——</w:t>
      </w:r>
    </w:p>
    <w:p w14:paraId="07ACEF37">
      <w:r>
        <w:rPr>
          <w:rFonts w:ascii="微软雅黑" w:hAnsi="微软雅黑"/>
        </w:rPr>
        <w:t>你每天吃的水果，从采摘到你嘴里，平均经过了7天。</w:t>
      </w:r>
    </w:p>
    <w:p w14:paraId="2BBE6558">
      <w:r>
        <w:rPr>
          <w:rFonts w:ascii="微软雅黑" w:hAnsi="微软雅黑"/>
        </w:rPr>
        <w:t>你喝的果汁，可能是几个月前榨好、灭菌、灌装、再运到你手上的。</w:t>
      </w:r>
    </w:p>
    <w:p w14:paraId="36D8E2A1">
      <w:r>
        <w:rPr>
          <w:rFonts w:ascii="微软雅黑" w:hAnsi="微软雅黑"/>
        </w:rPr>
        <w:t>它们没坏。但它们的活性，它们的维生素，它们的生命——</w:t>
      </w:r>
    </w:p>
    <w:p w14:paraId="0DF2725D">
      <w:r>
        <w:rPr>
          <w:rFonts w:ascii="微软雅黑" w:hAnsi="微软雅黑"/>
        </w:rPr>
        <w:t>在路上丢了一大半。</w:t>
      </w:r>
    </w:p>
    <w:p w14:paraId="486616E5">
      <w:r>
        <w:rPr>
          <w:rFonts w:ascii="微软雅黑" w:hAnsi="微软雅黑"/>
        </w:rPr>
        <w:t>我们吃得很饱，但细胞其实在挨饿。</w:t>
      </w:r>
    </w:p>
    <w:p w14:paraId="1D6EA70F">
      <w:r>
        <w:rPr>
          <w:rFonts w:ascii="微软雅黑" w:hAnsi="微软雅黑"/>
        </w:rPr>
        <w:t>那如果有一种方式，让每一杯饮品都是现制的、新鲜的、30秒前还是原料状态的呢？</w:t>
      </w:r>
    </w:p>
    <w:p w14:paraId="46B29D3B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6ABF6EF1">
      <w:r>
        <w:rPr>
          <w:rFonts w:ascii="微软雅黑" w:hAnsi="微软雅黑"/>
        </w:rPr>
        <w:t>- 超市货架上放了很久的水果特写</w:t>
      </w:r>
    </w:p>
    <w:p w14:paraId="55E040AE">
      <w:r>
        <w:rPr>
          <w:rFonts w:ascii="微软雅黑" w:hAnsi="微软雅黑"/>
        </w:rPr>
        <w:t>- 果汁包装上的保质期</w:t>
      </w:r>
    </w:p>
    <w:p w14:paraId="7D0E8CFA">
      <w:r>
        <w:rPr>
          <w:rFonts w:ascii="微软雅黑" w:hAnsi="微软雅黑"/>
        </w:rPr>
        <w:t>- 对比：设备现制果昔的过程</w:t>
      </w:r>
    </w:p>
    <w:p w14:paraId="5FD905CD">
      <w:r>
        <w:rPr>
          <w:rFonts w:ascii="微软雅黑" w:hAnsi="微软雅黑"/>
        </w:rPr>
        <w:t>- 结尾：消费者喝果昔的满足表情</w:t>
      </w:r>
    </w:p>
    <w:p w14:paraId="59F355B9">
      <w:r>
        <w:t>────────────────────────────────────────</w:t>
      </w:r>
    </w:p>
    <w:p w14:paraId="2C7B066B">
      <w:pPr>
        <w:pStyle w:val="5"/>
      </w:pPr>
      <w:r>
        <w:rPr>
          <w:rFonts w:ascii="微软雅黑" w:hAnsi="微软雅黑"/>
          <w:color w:val="000000"/>
          <w:sz w:val="24"/>
        </w:rPr>
        <w:t>05 最先进的速冻技术，解决了"坏没坏"的问题</w:t>
      </w:r>
    </w:p>
    <w:p w14:paraId="034DD5AB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：最先进的速冻技术，解决了"坏没坏"的问题，却没能解决"好不好吃"的问题。</w:t>
      </w:r>
    </w:p>
    <w:p w14:paraId="184C301A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66256416">
      <w:r>
        <w:rPr>
          <w:rFonts w:ascii="微软雅黑" w:hAnsi="微软雅黑"/>
        </w:rPr>
        <w:t>速冻技术是个奇迹。它让草莓在冬天也能吃，让芒果在北极也能出现。</w:t>
      </w:r>
    </w:p>
    <w:p w14:paraId="422C25DB">
      <w:r>
        <w:rPr>
          <w:rFonts w:ascii="微软雅黑" w:hAnsi="微软雅黑"/>
        </w:rPr>
        <w:t>但它解决了一个问题，又创造了另一个问题——</w:t>
      </w:r>
    </w:p>
    <w:p w14:paraId="51AB0276">
      <w:r>
        <w:rPr>
          <w:rFonts w:ascii="微软雅黑" w:hAnsi="微软雅黑"/>
        </w:rPr>
        <w:t>食物没坏，但也不好吃了。</w:t>
      </w:r>
    </w:p>
    <w:p w14:paraId="7A9F15EC">
      <w:r>
        <w:rPr>
          <w:rFonts w:ascii="微软雅黑" w:hAnsi="微软雅黑"/>
        </w:rPr>
        <w:t>为什么？因为新鲜不是"没坏"，新鲜是"刚刚好的状态"。</w:t>
      </w:r>
    </w:p>
    <w:p w14:paraId="42B25AA2">
      <w:r>
        <w:rPr>
          <w:rFonts w:ascii="微软雅黑" w:hAnsi="微软雅黑"/>
        </w:rPr>
        <w:t>一朵花没枯萎，但它已经不是盛开的样子了。</w:t>
      </w:r>
    </w:p>
    <w:p w14:paraId="38069919">
      <w:r>
        <w:rPr>
          <w:rFonts w:ascii="微软雅黑" w:hAnsi="微软雅黑"/>
        </w:rPr>
        <w:t>所以我在想，能不能有一种方式，让"刚刚好"发生在消费者面前？</w:t>
      </w:r>
    </w:p>
    <w:p w14:paraId="6BAB5D4F">
      <w:r>
        <w:rPr>
          <w:rFonts w:ascii="微软雅黑" w:hAnsi="微软雅黑"/>
        </w:rPr>
        <w:t>30秒，从原料到一杯新鲜的果昔。不是速冻后再解冻，是现制。</w:t>
      </w:r>
    </w:p>
    <w:p w14:paraId="1267F5F0">
      <w:r>
        <w:rPr>
          <w:rFonts w:ascii="微软雅黑" w:hAnsi="微软雅黑"/>
        </w:rPr>
        <w:t>这才是"好吃"的解法。</w:t>
      </w:r>
    </w:p>
    <w:p w14:paraId="2CD4A6EF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2F64E246">
      <w:r>
        <w:rPr>
          <w:rFonts w:ascii="微软雅黑" w:hAnsi="微软雅黑"/>
        </w:rPr>
        <w:t>- 速冻食品工厂→超市冷柜→解冻后软塌的水果</w:t>
      </w:r>
    </w:p>
    <w:p w14:paraId="71DFBD6E">
      <w:r>
        <w:rPr>
          <w:rFonts w:ascii="微软雅黑" w:hAnsi="微软雅黑"/>
        </w:rPr>
        <w:t>- 对比：设备现制，水果从冷冻到破壁到出杯</w:t>
      </w:r>
    </w:p>
    <w:p w14:paraId="132B2D44">
      <w:r>
        <w:rPr>
          <w:rFonts w:ascii="微软雅黑" w:hAnsi="微软雅黑"/>
        </w:rPr>
        <w:t>- 结尾：新鲜果昔特写</w:t>
      </w:r>
    </w:p>
    <w:p w14:paraId="3D6CED56">
      <w:r>
        <w:t>────────────────────────────────────────</w:t>
      </w:r>
    </w:p>
    <w:p w14:paraId="01A77A70">
      <w:pPr>
        <w:pStyle w:val="5"/>
      </w:pPr>
      <w:r>
        <w:rPr>
          <w:rFonts w:ascii="微软雅黑" w:hAnsi="微软雅黑"/>
          <w:color w:val="000000"/>
          <w:sz w:val="24"/>
        </w:rPr>
        <w:t>06 消费者吃到的不是"树上熟"，而是"看起来新鲜"</w:t>
      </w:r>
    </w:p>
    <w:p w14:paraId="1935657D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：消费者吃到的不是"树上熟"，而是"看起来新鲜"。</w:t>
      </w:r>
    </w:p>
    <w:p w14:paraId="6596C820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7865B2BC">
      <w:r>
        <w:rPr>
          <w:rFonts w:ascii="微软雅黑" w:hAnsi="微软雅黑"/>
        </w:rPr>
        <w:t>你知道"树上熟"和"看起来新鲜"的区别吗？</w:t>
      </w:r>
    </w:p>
    <w:p w14:paraId="353D47CC">
      <w:r>
        <w:rPr>
          <w:rFonts w:ascii="微软雅黑" w:hAnsi="微软雅黑"/>
        </w:rPr>
        <w:t>树上熟的芒果，糖度能达到18以上。</w:t>
      </w:r>
    </w:p>
    <w:p w14:paraId="7E1F873E">
      <w:r>
        <w:rPr>
          <w:rFonts w:ascii="微软雅黑" w:hAnsi="微软雅黑"/>
        </w:rPr>
        <w:t>但为了运输，我们只能在它7成熟的时候摘下来。</w:t>
      </w:r>
    </w:p>
    <w:p w14:paraId="5DD25DDD">
      <w:r>
        <w:rPr>
          <w:rFonts w:ascii="微软雅黑" w:hAnsi="微软雅黑"/>
        </w:rPr>
        <w:t>到了你手里，它是黄的、是软的，但它已经不是最好的那个它了。</w:t>
      </w:r>
    </w:p>
    <w:p w14:paraId="0A9C8312">
      <w:r>
        <w:rPr>
          <w:rFonts w:ascii="微软雅黑" w:hAnsi="微软雅黑"/>
        </w:rPr>
        <w:t>那如果，我们把最好的状态，冻结在采摘的那一刻——</w:t>
      </w:r>
    </w:p>
    <w:p w14:paraId="54948748">
      <w:r>
        <w:rPr>
          <w:rFonts w:ascii="微软雅黑" w:hAnsi="微软雅黑"/>
        </w:rPr>
        <w:t>然后在消费者面前，重新"唤醒"它呢？</w:t>
      </w:r>
    </w:p>
    <w:p w14:paraId="6612B168">
      <w:r>
        <w:rPr>
          <w:rFonts w:ascii="微软雅黑" w:hAnsi="微软雅黑"/>
        </w:rPr>
        <w:t>30秒，从速冻的巅峰状态，到一杯现制果昔。</w:t>
      </w:r>
    </w:p>
    <w:p w14:paraId="77349FD2">
      <w:r>
        <w:rPr>
          <w:rFonts w:ascii="微软雅黑" w:hAnsi="微软雅黑"/>
        </w:rPr>
        <w:t>这才是消费者真正该吃到的"新鲜"。</w:t>
      </w:r>
    </w:p>
    <w:p w14:paraId="1A0953EC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0125BB02">
      <w:r>
        <w:rPr>
          <w:rFonts w:ascii="微软雅黑" w:hAnsi="微软雅黑"/>
        </w:rPr>
        <w:t>- 树上熟芒果→早采芒果运输→催熟→对比</w:t>
      </w:r>
    </w:p>
    <w:p w14:paraId="634B60BA">
      <w:r>
        <w:rPr>
          <w:rFonts w:ascii="微软雅黑" w:hAnsi="微软雅黑"/>
        </w:rPr>
        <w:t>- 速冻技术锁住巅峰状态的动画</w:t>
      </w:r>
    </w:p>
    <w:p w14:paraId="558FBD97">
      <w:r>
        <w:rPr>
          <w:rFonts w:ascii="微软雅黑" w:hAnsi="微软雅黑"/>
        </w:rPr>
        <w:t>- 设备现制过程</w:t>
      </w:r>
    </w:p>
    <w:p w14:paraId="7A774C11">
      <w:r>
        <w:rPr>
          <w:rFonts w:ascii="微软雅黑" w:hAnsi="微软雅黑"/>
        </w:rPr>
        <w:t>- 结尾：果昔特写+消费者惊叹表情</w:t>
      </w:r>
    </w:p>
    <w:p w14:paraId="0521B4B3">
      <w:r>
        <w:t>────────────────────────────────────────</w:t>
      </w:r>
    </w:p>
    <w:p w14:paraId="5DBA634C">
      <w:pPr>
        <w:pStyle w:val="5"/>
      </w:pPr>
      <w:r>
        <w:rPr>
          <w:rFonts w:ascii="微软雅黑" w:hAnsi="微软雅黑"/>
          <w:color w:val="000000"/>
          <w:sz w:val="24"/>
        </w:rPr>
        <w:t>07 丰饶与渴望之间，隔着一道看不见的鸿沟</w:t>
      </w:r>
    </w:p>
    <w:p w14:paraId="49D944C6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</w:t>
      </w:r>
      <w:bookmarkStart w:id="0" w:name="_GoBack"/>
      <w:r>
        <w:rPr>
          <w:rFonts w:ascii="微软雅黑" w:hAnsi="微软雅黑"/>
        </w:rPr>
        <w:t>丰饶与渴望之间，隔着一道看不见的鸿沟。</w:t>
      </w:r>
    </w:p>
    <w:bookmarkEnd w:id="0"/>
    <w:p w14:paraId="00169151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2F68BF30">
      <w:r>
        <w:rPr>
          <w:rFonts w:ascii="微软雅黑" w:hAnsi="微软雅黑"/>
        </w:rPr>
        <w:t>中国的农业产量全球第一。</w:t>
      </w:r>
    </w:p>
    <w:p w14:paraId="5A919396">
      <w:r>
        <w:rPr>
          <w:rFonts w:ascii="微软雅黑" w:hAnsi="微软雅黑"/>
        </w:rPr>
        <w:t>我们的水果、蔬菜、乳制品，产量大得惊人。</w:t>
      </w:r>
    </w:p>
    <w:p w14:paraId="4F10331F">
      <w:r>
        <w:rPr>
          <w:rFonts w:ascii="微软雅黑" w:hAnsi="微软雅黑"/>
        </w:rPr>
        <w:t>但与此同时，都市里的年轻人却在焦虑——</w:t>
      </w:r>
    </w:p>
    <w:p w14:paraId="75111A4E">
      <w:r>
        <w:rPr>
          <w:rFonts w:ascii="微软雅黑" w:hAnsi="微软雅黑"/>
        </w:rPr>
        <w:t>吃什么才健康？</w:t>
      </w:r>
    </w:p>
    <w:p w14:paraId="13CC9D5B">
      <w:r>
        <w:rPr>
          <w:rFonts w:ascii="微软雅黑" w:hAnsi="微软雅黑"/>
        </w:rPr>
        <w:t>喝什么才放心？</w:t>
      </w:r>
    </w:p>
    <w:p w14:paraId="4ECB05E1">
      <w:r>
        <w:rPr>
          <w:rFonts w:ascii="微软雅黑" w:hAnsi="微软雅黑"/>
        </w:rPr>
        <w:t>丰饶与渴望之间，隔着一道看不见的鸿沟。</w:t>
      </w:r>
    </w:p>
    <w:p w14:paraId="5CE246EF">
      <w:r>
        <w:rPr>
          <w:rFonts w:ascii="微软雅黑" w:hAnsi="微软雅黑"/>
        </w:rPr>
        <w:t>这道鸿沟不是产量问题，是连接问题。</w:t>
      </w:r>
    </w:p>
    <w:p w14:paraId="6294AAC5">
      <w:r>
        <w:rPr>
          <w:rFonts w:ascii="微软雅黑" w:hAnsi="微软雅黑"/>
        </w:rPr>
        <w:t>我在想，能不能用一台机器，一座桥，把"丰饶的田野"和"渴望的城市"连起来？</w:t>
      </w:r>
    </w:p>
    <w:p w14:paraId="64052575">
      <w:r>
        <w:rPr>
          <w:rFonts w:ascii="微软雅黑" w:hAnsi="微软雅黑"/>
        </w:rPr>
        <w:t>让每一杯现制饮品，都成为这座桥的一块砖。</w:t>
      </w:r>
    </w:p>
    <w:p w14:paraId="0D275124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626AAA7A">
      <w:r>
        <w:rPr>
          <w:rFonts w:ascii="微软雅黑" w:hAnsi="微软雅黑"/>
        </w:rPr>
        <w:t>- 果园/农田航拍（丰饶）</w:t>
      </w:r>
    </w:p>
    <w:p w14:paraId="0ED70887">
      <w:r>
        <w:rPr>
          <w:rFonts w:ascii="微软雅黑" w:hAnsi="微软雅黑"/>
        </w:rPr>
        <w:t>- 城市写字楼/地铁口（渴望）</w:t>
      </w:r>
    </w:p>
    <w:p w14:paraId="71CE20F8">
      <w:r>
        <w:rPr>
          <w:rFonts w:ascii="微软雅黑" w:hAnsi="微软雅黑"/>
        </w:rPr>
        <w:t>- 中间的鸿沟用动画表现</w:t>
      </w:r>
    </w:p>
    <w:p w14:paraId="3E2288BB">
      <w:r>
        <w:rPr>
          <w:rFonts w:ascii="微软雅黑" w:hAnsi="微软雅黑"/>
        </w:rPr>
        <w:t>- 设备出现在便利店，连接两端</w:t>
      </w:r>
    </w:p>
    <w:p w14:paraId="53E83631">
      <w:r>
        <w:rPr>
          <w:rFonts w:ascii="微软雅黑" w:hAnsi="微软雅黑"/>
        </w:rPr>
        <w:t>- 结尾：一杯果昔，一半是果园，一半是城市</w:t>
      </w:r>
    </w:p>
    <w:p w14:paraId="6B18414C">
      <w:r>
        <w:t>────────────────────────────────────────</w:t>
      </w:r>
    </w:p>
    <w:p w14:paraId="4E4F935B">
      <w:pPr>
        <w:pStyle w:val="4"/>
      </w:pPr>
      <w:r>
        <w:rPr>
          <w:rFonts w:ascii="微软雅黑" w:hAnsi="微软雅黑"/>
          <w:color w:val="000000"/>
          <w:sz w:val="28"/>
        </w:rPr>
        <w:t>三、技术叙事·破局时刻篇（4篇）</w:t>
      </w:r>
    </w:p>
    <w:p w14:paraId="7DD06AB7">
      <w:pPr>
        <w:pStyle w:val="5"/>
      </w:pPr>
      <w:r>
        <w:rPr>
          <w:rFonts w:ascii="微软雅黑" w:hAnsi="微软雅黑"/>
          <w:color w:val="000000"/>
          <w:sz w:val="24"/>
        </w:rPr>
        <w:t>08 科技是一种温情的翻译官</w:t>
      </w:r>
    </w:p>
    <w:p w14:paraId="7E63976A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：科技是一种温情的翻译官——把远方土地的馈赠，翻译成城市里触手可及的健康。</w:t>
      </w:r>
    </w:p>
    <w:p w14:paraId="7C3FDB83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654ECDEB">
      <w:r>
        <w:rPr>
          <w:rFonts w:ascii="微软雅黑" w:hAnsi="微软雅黑"/>
        </w:rPr>
        <w:t>很多人一说科技，就想到冷冰冰的机器、复杂的代码。</w:t>
      </w:r>
    </w:p>
    <w:p w14:paraId="1FCBA78C">
      <w:r>
        <w:rPr>
          <w:rFonts w:ascii="微软雅黑" w:hAnsi="微软雅黑"/>
        </w:rPr>
        <w:t>但好的科技，应该是有温度的。</w:t>
      </w:r>
    </w:p>
    <w:p w14:paraId="429BFE11">
      <w:r>
        <w:rPr>
          <w:rFonts w:ascii="微软雅黑" w:hAnsi="微软雅黑"/>
        </w:rPr>
        <w:t>它应该能把云南的草莓、新疆的哈密瓜、海南的芒果——</w:t>
      </w:r>
    </w:p>
    <w:p w14:paraId="536911B0">
      <w:r>
        <w:rPr>
          <w:rFonts w:ascii="微软雅黑" w:hAnsi="微软雅黑"/>
        </w:rPr>
        <w:t>翻译成写字楼白领手里的一杯果昔。</w:t>
      </w:r>
    </w:p>
    <w:p w14:paraId="01F81C99">
      <w:r>
        <w:rPr>
          <w:rFonts w:ascii="微软雅黑" w:hAnsi="微软雅黑"/>
        </w:rPr>
        <w:t>把远方土地的馈赠，翻译成城市里触手可及的健康。</w:t>
      </w:r>
    </w:p>
    <w:p w14:paraId="6AFAA490">
      <w:r>
        <w:rPr>
          <w:rFonts w:ascii="微软雅黑" w:hAnsi="微软雅黑"/>
        </w:rPr>
        <w:t>这就是我想做的。不是一台冰冷的机器，而是一个温情的翻译官。</w:t>
      </w:r>
    </w:p>
    <w:p w14:paraId="19368768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00311A70">
      <w:r>
        <w:rPr>
          <w:rFonts w:ascii="微软雅黑" w:hAnsi="微软雅黑"/>
        </w:rPr>
        <w:t>- 云南草莓田→新疆瓜田→海南芒果园</w:t>
      </w:r>
    </w:p>
    <w:p w14:paraId="544EFBBB">
      <w:r>
        <w:rPr>
          <w:rFonts w:ascii="微软雅黑" w:hAnsi="微软雅黑"/>
        </w:rPr>
        <w:t>- 城市写字楼/便利店</w:t>
      </w:r>
    </w:p>
    <w:p w14:paraId="3D6ED9C8">
      <w:r>
        <w:rPr>
          <w:rFonts w:ascii="微软雅黑" w:hAnsi="微软雅黑"/>
        </w:rPr>
        <w:t>- 设备在便利店操作，温暖色调</w:t>
      </w:r>
    </w:p>
    <w:p w14:paraId="50FA30FC">
      <w:r>
        <w:rPr>
          <w:rFonts w:ascii="微软雅黑" w:hAnsi="微软雅黑"/>
        </w:rPr>
        <w:t>- 结尾：白领喝果昔的满足表情</w:t>
      </w:r>
    </w:p>
    <w:p w14:paraId="5C3E6159">
      <w:r>
        <w:t>────────────────────────────────────────</w:t>
      </w:r>
    </w:p>
    <w:p w14:paraId="7234D5A3">
      <w:pPr>
        <w:pStyle w:val="5"/>
      </w:pPr>
      <w:r>
        <w:rPr>
          <w:rFonts w:ascii="微软雅黑" w:hAnsi="微软雅黑"/>
          <w:color w:val="000000"/>
          <w:sz w:val="24"/>
        </w:rPr>
        <w:t>09 一台智能果昔机，是一座桥梁</w:t>
      </w:r>
    </w:p>
    <w:p w14:paraId="4EA04635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：一台智能果昔机，绝不仅仅是一台机器。它是横跨在"低效农业"与"焦虑城市"之间的一座桥梁。</w:t>
      </w:r>
    </w:p>
    <w:p w14:paraId="600CB3E7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51540789">
      <w:r>
        <w:rPr>
          <w:rFonts w:ascii="微软雅黑" w:hAnsi="微软雅黑"/>
        </w:rPr>
        <w:t>农民种出了好水果，但卖不上价。</w:t>
      </w:r>
    </w:p>
    <w:p w14:paraId="34FD4F97">
      <w:r>
        <w:rPr>
          <w:rFonts w:ascii="微软雅黑" w:hAnsi="微软雅黑"/>
        </w:rPr>
        <w:t>城市人想吃新鲜，但买不到好的。</w:t>
      </w:r>
    </w:p>
    <w:p w14:paraId="7EC59F47">
      <w:r>
        <w:rPr>
          <w:rFonts w:ascii="微软雅黑" w:hAnsi="微软雅黑"/>
        </w:rPr>
        <w:t>中间差了什么？</w:t>
      </w:r>
    </w:p>
    <w:p w14:paraId="02D5DEE8">
      <w:r>
        <w:rPr>
          <w:rFonts w:ascii="微软雅黑" w:hAnsi="微软雅黑"/>
        </w:rPr>
        <w:t>差了一座桥。</w:t>
      </w:r>
    </w:p>
    <w:p w14:paraId="0F302B09">
      <w:r>
        <w:rPr>
          <w:rFonts w:ascii="微软雅黑" w:hAnsi="微软雅黑"/>
        </w:rPr>
        <w:t>一台智能果昔机，就是这桥的一块砖。</w:t>
      </w:r>
    </w:p>
    <w:p w14:paraId="2A7CB186">
      <w:r>
        <w:rPr>
          <w:rFonts w:ascii="微软雅黑" w:hAnsi="微软雅黑"/>
        </w:rPr>
        <w:t>它让农民的水果有了新出路，</w:t>
      </w:r>
    </w:p>
    <w:p w14:paraId="01E14032">
      <w:r>
        <w:rPr>
          <w:rFonts w:ascii="微软雅黑" w:hAnsi="微软雅黑"/>
        </w:rPr>
        <w:t>让城市人的健康有了新选择，</w:t>
      </w:r>
    </w:p>
    <w:p w14:paraId="7DC16C5B">
      <w:r>
        <w:rPr>
          <w:rFonts w:ascii="微软雅黑" w:hAnsi="微软雅黑"/>
        </w:rPr>
        <w:t>让"低效农业"和"焦虑城市"之间，终于连了起来。</w:t>
      </w:r>
    </w:p>
    <w:p w14:paraId="20E0B8E6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59EA3485">
      <w:r>
        <w:rPr>
          <w:rFonts w:ascii="微软雅黑" w:hAnsi="微软雅黑"/>
        </w:rPr>
        <w:t>- 农民采摘水果（低效农业）</w:t>
      </w:r>
    </w:p>
    <w:p w14:paraId="1D5A401D">
      <w:r>
        <w:rPr>
          <w:rFonts w:ascii="微软雅黑" w:hAnsi="微软雅黑"/>
        </w:rPr>
        <w:t>- 城市人焦虑看外卖APP（焦虑城市）</w:t>
      </w:r>
    </w:p>
    <w:p w14:paraId="6C832209">
      <w:r>
        <w:rPr>
          <w:rFonts w:ascii="微软雅黑" w:hAnsi="微软雅黑"/>
        </w:rPr>
        <w:t>- 中间的桥梁动画</w:t>
      </w:r>
    </w:p>
    <w:p w14:paraId="49D96805">
      <w:r>
        <w:rPr>
          <w:rFonts w:ascii="微软雅黑" w:hAnsi="微软雅黑"/>
        </w:rPr>
        <w:t>- 设备在便利店，连接两端</w:t>
      </w:r>
    </w:p>
    <w:p w14:paraId="1E924BDC">
      <w:r>
        <w:rPr>
          <w:rFonts w:ascii="微软雅黑" w:hAnsi="微软雅黑"/>
        </w:rPr>
        <w:t>- 结尾：农民笑、消费者笑的双画面</w:t>
      </w:r>
    </w:p>
    <w:p w14:paraId="7C8F0C0E">
      <w:r>
        <w:t>────────────────────────────────────────</w:t>
      </w:r>
    </w:p>
    <w:p w14:paraId="3DF9BBBF">
      <w:pPr>
        <w:pStyle w:val="5"/>
      </w:pPr>
      <w:r>
        <w:rPr>
          <w:rFonts w:ascii="微软雅黑" w:hAnsi="微软雅黑"/>
          <w:color w:val="000000"/>
          <w:sz w:val="24"/>
        </w:rPr>
        <w:t>10 1平方米的设备，替代100平方米的传统门店</w:t>
      </w:r>
    </w:p>
    <w:p w14:paraId="0C599514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：1平方米的设备，替代100平方米的传统门店——这不是省租金，这是零售业的"微波炉逻辑"。</w:t>
      </w:r>
    </w:p>
    <w:p w14:paraId="73AFDABE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31CC831E">
      <w:r>
        <w:rPr>
          <w:rFonts w:ascii="微软雅黑" w:hAnsi="微软雅黑"/>
        </w:rPr>
        <w:t>你知道吗？微波炉发明之前，加热食物需要灶台、锅具、燃气、厨房——一整套系统。</w:t>
      </w:r>
    </w:p>
    <w:p w14:paraId="7AF17229">
      <w:r>
        <w:rPr>
          <w:rFonts w:ascii="微软雅黑" w:hAnsi="微软雅黑"/>
        </w:rPr>
        <w:t>微波炉出现后，1立方分米的空间，解决了同样的问题。</w:t>
      </w:r>
    </w:p>
    <w:p w14:paraId="0F959317">
      <w:r>
        <w:rPr>
          <w:rFonts w:ascii="微软雅黑" w:hAnsi="微软雅黑"/>
        </w:rPr>
        <w:t>今天的零售业也在经历同样的革命。</w:t>
      </w:r>
    </w:p>
    <w:p w14:paraId="50BAA87A">
      <w:r>
        <w:rPr>
          <w:rFonts w:ascii="微软雅黑" w:hAnsi="微软雅黑"/>
        </w:rPr>
        <w:t>以前卖现制饮品，需要100平米的门店、3个员工、一套设备、高昂的租金。</w:t>
      </w:r>
    </w:p>
    <w:p w14:paraId="5FB93D58">
      <w:r>
        <w:rPr>
          <w:rFonts w:ascii="微软雅黑" w:hAnsi="微软雅黑"/>
        </w:rPr>
        <w:t>现在，1平米的机器，30秒出杯，不用雇人，不用装修，直接放进便利店。</w:t>
      </w:r>
    </w:p>
    <w:p w14:paraId="3B602829">
      <w:r>
        <w:rPr>
          <w:rFonts w:ascii="微软雅黑" w:hAnsi="微软雅黑"/>
        </w:rPr>
        <w:t>这不是省租金。这是零售业的"微波炉逻辑"。</w:t>
      </w:r>
    </w:p>
    <w:p w14:paraId="054243C6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48F34D5E">
      <w:r>
        <w:rPr>
          <w:rFonts w:ascii="微软雅黑" w:hAnsi="微软雅黑"/>
        </w:rPr>
        <w:t>- 传统奶茶店100平米全景</w:t>
      </w:r>
    </w:p>
    <w:p w14:paraId="7FE70B7E">
      <w:r>
        <w:rPr>
          <w:rFonts w:ascii="微软雅黑" w:hAnsi="微软雅黑"/>
        </w:rPr>
        <w:t>- 微波炉发明前后的对比（历史画面）</w:t>
      </w:r>
    </w:p>
    <w:p w14:paraId="1D1A0395">
      <w:r>
        <w:rPr>
          <w:rFonts w:ascii="微软雅黑" w:hAnsi="微软雅黑"/>
        </w:rPr>
        <w:t>- 便利店收银台旁的1平米设备</w:t>
      </w:r>
    </w:p>
    <w:p w14:paraId="45D4E120">
      <w:r>
        <w:rPr>
          <w:rFonts w:ascii="微软雅黑" w:hAnsi="微软雅黑"/>
        </w:rPr>
        <w:t>- 结尾：数据对比图（租金/人力/出杯速度）</w:t>
      </w:r>
    </w:p>
    <w:p w14:paraId="60862446">
      <w:r>
        <w:t>────────────────────────────────────────</w:t>
      </w:r>
    </w:p>
    <w:p w14:paraId="38B00C36">
      <w:pPr>
        <w:pStyle w:val="5"/>
      </w:pPr>
      <w:r>
        <w:rPr>
          <w:rFonts w:ascii="微软雅黑" w:hAnsi="微软雅黑"/>
          <w:color w:val="000000"/>
          <w:sz w:val="24"/>
        </w:rPr>
        <w:t>11 NDQF速冻技术——让水在-10°C拒绝结冰</w:t>
      </w:r>
    </w:p>
    <w:p w14:paraId="0C84B87A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：NDQF做的不是制冷，而是电磁场下的"时空魔术"——让水在-10°C拒绝结冰，让膨胀率从10%降到1-2%。</w:t>
      </w:r>
    </w:p>
    <w:p w14:paraId="0F7AB017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266E24E8">
      <w:r>
        <w:rPr>
          <w:rFonts w:ascii="微软雅黑" w:hAnsi="微软雅黑"/>
        </w:rPr>
        <w:t>说一个听起来像科幻的技术——</w:t>
      </w:r>
    </w:p>
    <w:p w14:paraId="1823165A">
      <w:r>
        <w:rPr>
          <w:rFonts w:ascii="微软雅黑" w:hAnsi="微软雅黑"/>
        </w:rPr>
        <w:t>让水在零下10度，仍然保持液态。</w:t>
      </w:r>
    </w:p>
    <w:p w14:paraId="070CA555">
      <w:r>
        <w:rPr>
          <w:rFonts w:ascii="微软雅黑" w:hAnsi="微软雅黑"/>
        </w:rPr>
        <w:t>不是因为它不想结冰，是因为我们用电磁场创造了一个"时空魔术"——</w:t>
      </w:r>
    </w:p>
    <w:p w14:paraId="7513BF9E">
      <w:r>
        <w:rPr>
          <w:rFonts w:ascii="微软雅黑" w:hAnsi="微软雅黑"/>
        </w:rPr>
        <w:t>让水分子的运动慢下来，但不让它们凝固。</w:t>
      </w:r>
    </w:p>
    <w:p w14:paraId="3BAF3C98">
      <w:r>
        <w:rPr>
          <w:rFonts w:ascii="微软雅黑" w:hAnsi="微软雅黑"/>
        </w:rPr>
        <w:t>这样做的结果是：</w:t>
      </w:r>
    </w:p>
    <w:p w14:paraId="4A5581EB">
      <w:r>
        <w:rPr>
          <w:rFonts w:ascii="微软雅黑" w:hAnsi="微软雅黑"/>
        </w:rPr>
        <w:t>水果速冻后，细胞壁几乎不被破坏，</w:t>
      </w:r>
    </w:p>
    <w:p w14:paraId="56A47AEC">
      <w:r>
        <w:rPr>
          <w:rFonts w:ascii="微软雅黑" w:hAnsi="微软雅黑"/>
        </w:rPr>
        <w:t>解冻后，口感和营养跟新鲜采摘的相差不到5%。</w:t>
      </w:r>
    </w:p>
    <w:p w14:paraId="2736637D">
      <w:r>
        <w:rPr>
          <w:rFonts w:ascii="微软雅黑" w:hAnsi="微软雅黑"/>
        </w:rPr>
        <w:t>这项技术，就是我们现制果昔的底气。</w:t>
      </w:r>
    </w:p>
    <w:p w14:paraId="7D0831BC">
      <w:r>
        <w:rPr>
          <w:rFonts w:ascii="微软雅黑" w:hAnsi="微软雅黑"/>
        </w:rPr>
        <w:t>每一杯，都是"时空魔术"的现场表演。</w:t>
      </w:r>
    </w:p>
    <w:p w14:paraId="076A45FB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24E24CF0">
      <w:r>
        <w:rPr>
          <w:rFonts w:ascii="微软雅黑" w:hAnsi="微软雅黑"/>
        </w:rPr>
        <w:t>- 水在-10°C不结冰的科学动画</w:t>
      </w:r>
    </w:p>
    <w:p w14:paraId="075D5815">
      <w:r>
        <w:rPr>
          <w:rFonts w:ascii="微软雅黑" w:hAnsi="微软雅黑"/>
        </w:rPr>
        <w:t>- 普通速冻vs NDQF速冻的微观对比</w:t>
      </w:r>
    </w:p>
    <w:p w14:paraId="3C926377">
      <w:r>
        <w:rPr>
          <w:rFonts w:ascii="微软雅黑" w:hAnsi="微软雅黑"/>
        </w:rPr>
        <w:t>- 设备现制过程</w:t>
      </w:r>
    </w:p>
    <w:p w14:paraId="4B1C7D34">
      <w:r>
        <w:rPr>
          <w:rFonts w:ascii="微软雅黑" w:hAnsi="微软雅黑"/>
        </w:rPr>
        <w:t>- 结尾：新鲜果昔特写+"时空魔术"字幕</w:t>
      </w:r>
    </w:p>
    <w:p w14:paraId="64412793">
      <w:r>
        <w:t>────────────────────────────────────────</w:t>
      </w:r>
    </w:p>
    <w:p w14:paraId="72EC9CC4">
      <w:pPr>
        <w:pStyle w:val="4"/>
      </w:pPr>
      <w:r>
        <w:rPr>
          <w:rFonts w:ascii="微软雅黑" w:hAnsi="微软雅黑"/>
          <w:color w:val="000000"/>
          <w:sz w:val="28"/>
        </w:rPr>
        <w:t>四、商业洞察·产业重构篇（3篇）</w:t>
      </w:r>
    </w:p>
    <w:p w14:paraId="5239A95F">
      <w:pPr>
        <w:pStyle w:val="5"/>
      </w:pPr>
      <w:r>
        <w:rPr>
          <w:rFonts w:ascii="微软雅黑" w:hAnsi="微软雅黑"/>
          <w:color w:val="000000"/>
          <w:sz w:val="24"/>
        </w:rPr>
        <w:t>12 这不是广告费，这是把广告牌变成印钞机</w:t>
      </w:r>
    </w:p>
    <w:p w14:paraId="0E705D4A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：这不是广告费，这是把广告牌变成印钞机。</w:t>
      </w:r>
    </w:p>
    <w:p w14:paraId="48B2AD6B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088F3AE5">
      <w:r>
        <w:rPr>
          <w:rFonts w:ascii="微软雅黑" w:hAnsi="微软雅黑"/>
        </w:rPr>
        <w:t>很多企业每年花几千万打广告，但消费者看完就忘了。</w:t>
      </w:r>
    </w:p>
    <w:p w14:paraId="5051CDA8">
      <w:r>
        <w:rPr>
          <w:rFonts w:ascii="微软雅黑" w:hAnsi="微软雅黑"/>
        </w:rPr>
        <w:t>为什么？因为广告是"说"，不是"做"。</w:t>
      </w:r>
    </w:p>
    <w:p w14:paraId="6C9B8A38">
      <w:r>
        <w:rPr>
          <w:rFonts w:ascii="微软雅黑" w:hAnsi="微软雅黑"/>
        </w:rPr>
        <w:t>但你想过没有——如果每一台设备，都是一个广告牌呢？</w:t>
      </w:r>
    </w:p>
    <w:p w14:paraId="4AAE6DAF">
      <w:r>
        <w:rPr>
          <w:rFonts w:ascii="微软雅黑" w:hAnsi="微软雅黑"/>
        </w:rPr>
        <w:t>而且这个广告牌，不光让人看见，还让人付钱。</w:t>
      </w:r>
    </w:p>
    <w:p w14:paraId="1BDC12A7">
      <w:r>
        <w:rPr>
          <w:rFonts w:ascii="微软雅黑" w:hAnsi="微软雅黑"/>
        </w:rPr>
        <w:t>消费者排队买现制果昔的时候，</w:t>
      </w:r>
    </w:p>
    <w:p w14:paraId="295ECB8E">
      <w:r>
        <w:rPr>
          <w:rFonts w:ascii="微软雅黑" w:hAnsi="微软雅黑"/>
        </w:rPr>
        <w:t>他们买的不仅是饮品，</w:t>
      </w:r>
    </w:p>
    <w:p w14:paraId="4199902F">
      <w:r>
        <w:rPr>
          <w:rFonts w:ascii="微软雅黑" w:hAnsi="微软雅黑"/>
        </w:rPr>
        <w:t>他们还看到了你的品牌、你的原料、你的理念。</w:t>
      </w:r>
    </w:p>
    <w:p w14:paraId="1B7F1AE7">
      <w:r>
        <w:rPr>
          <w:rFonts w:ascii="微软雅黑" w:hAnsi="微软雅黑"/>
        </w:rPr>
        <w:t>这不是广告费，这是把广告牌变成了印钞机。</w:t>
      </w:r>
    </w:p>
    <w:p w14:paraId="1A1C7CFE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4E258FB9">
      <w:r>
        <w:rPr>
          <w:rFonts w:ascii="微软雅黑" w:hAnsi="微软雅黑"/>
        </w:rPr>
        <w:t>- 传统广告牌（地铁/公交）</w:t>
      </w:r>
    </w:p>
    <w:p w14:paraId="21F1EBEE">
      <w:r>
        <w:rPr>
          <w:rFonts w:ascii="微软雅黑" w:hAnsi="微软雅黑"/>
        </w:rPr>
        <w:t>- 设备在便利店，消费者排队</w:t>
      </w:r>
    </w:p>
    <w:p w14:paraId="24DDA7A2">
      <w:r>
        <w:rPr>
          <w:rFonts w:ascii="微软雅黑" w:hAnsi="微软雅黑"/>
        </w:rPr>
        <w:t>- 品牌logo在设备上特写</w:t>
      </w:r>
    </w:p>
    <w:p w14:paraId="41CF7340">
      <w:r>
        <w:rPr>
          <w:rFonts w:ascii="微软雅黑" w:hAnsi="微软雅黑"/>
        </w:rPr>
        <w:t>- 结尾：数据——每台设备每天曝光XX人，收入XX元</w:t>
      </w:r>
    </w:p>
    <w:p w14:paraId="5C4BA890">
      <w:r>
        <w:t>────────────────────────────────────────</w:t>
      </w:r>
    </w:p>
    <w:p w14:paraId="7F2D2A11">
      <w:pPr>
        <w:pStyle w:val="5"/>
      </w:pPr>
      <w:r>
        <w:rPr>
          <w:rFonts w:ascii="微软雅黑" w:hAnsi="微软雅黑"/>
          <w:color w:val="000000"/>
          <w:sz w:val="24"/>
        </w:rPr>
        <w:t>13 品牌不是装饰品，是终端盈利的"放大器"</w:t>
      </w:r>
    </w:p>
    <w:p w14:paraId="6E5C3E17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：品牌不是装饰品，品牌是终端盈利的"放大器"——同样的设备，有品牌的动销率是白牌的3到5倍。</w:t>
      </w:r>
    </w:p>
    <w:p w14:paraId="7FB665C7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2CAF3C18">
      <w:r>
        <w:rPr>
          <w:rFonts w:ascii="微软雅黑" w:hAnsi="微软雅黑"/>
        </w:rPr>
        <w:t>有人说，品牌是虚的，不如降价实在。</w:t>
      </w:r>
    </w:p>
    <w:p w14:paraId="3B868896">
      <w:r>
        <w:rPr>
          <w:rFonts w:ascii="微软雅黑" w:hAnsi="微软雅黑"/>
        </w:rPr>
        <w:t>但我告诉你一个数据——同样的现制设备，</w:t>
      </w:r>
    </w:p>
    <w:p w14:paraId="1A91CE4F">
      <w:r>
        <w:rPr>
          <w:rFonts w:ascii="微软雅黑" w:hAnsi="微软雅黑"/>
        </w:rPr>
        <w:t>有品牌背书的，一天能卖80杯。</w:t>
      </w:r>
    </w:p>
    <w:p w14:paraId="3A7817A2">
      <w:r>
        <w:rPr>
          <w:rFonts w:ascii="微软雅黑" w:hAnsi="微软雅黑"/>
        </w:rPr>
        <w:t>没品牌的，一天卖20杯。</w:t>
      </w:r>
    </w:p>
    <w:p w14:paraId="225433BB">
      <w:r>
        <w:rPr>
          <w:rFonts w:ascii="微软雅黑" w:hAnsi="微软雅黑"/>
        </w:rPr>
        <w:t>差在哪？差在信任。</w:t>
      </w:r>
    </w:p>
    <w:p w14:paraId="4F46D082">
      <w:r>
        <w:rPr>
          <w:rFonts w:ascii="微软雅黑" w:hAnsi="微软雅黑"/>
        </w:rPr>
        <w:t>消费者愿意为"我知道这个品牌"多付5块钱，</w:t>
      </w:r>
    </w:p>
    <w:p w14:paraId="3080AE37">
      <w:r>
        <w:rPr>
          <w:rFonts w:ascii="微软雅黑" w:hAnsi="微软雅黑"/>
        </w:rPr>
        <w:t>愿意为"我信任这个原料"多等3分钟。</w:t>
      </w:r>
    </w:p>
    <w:p w14:paraId="7D11C28E">
      <w:r>
        <w:rPr>
          <w:rFonts w:ascii="微软雅黑" w:hAnsi="微软雅黑"/>
        </w:rPr>
        <w:t>品牌不是装饰品，</w:t>
      </w:r>
    </w:p>
    <w:p w14:paraId="2C087C18">
      <w:r>
        <w:rPr>
          <w:rFonts w:ascii="微软雅黑" w:hAnsi="微软雅黑"/>
        </w:rPr>
        <w:t>它是终端盈利的放大器。</w:t>
      </w:r>
    </w:p>
    <w:p w14:paraId="66DD97D8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37F8A290">
      <w:r>
        <w:rPr>
          <w:rFonts w:ascii="微软雅黑" w:hAnsi="微软雅黑"/>
        </w:rPr>
        <w:t>- 白牌设备无人问津</w:t>
      </w:r>
    </w:p>
    <w:p w14:paraId="345F8D0D">
      <w:r>
        <w:rPr>
          <w:rFonts w:ascii="微软雅黑" w:hAnsi="微软雅黑"/>
        </w:rPr>
        <w:t>- 品牌设备前排长队</w:t>
      </w:r>
    </w:p>
    <w:p w14:paraId="6D0A7BC9">
      <w:r>
        <w:rPr>
          <w:rFonts w:ascii="微软雅黑" w:hAnsi="微软雅黑"/>
        </w:rPr>
        <w:t>- 对比数据动画</w:t>
      </w:r>
    </w:p>
    <w:p w14:paraId="2F527DCA">
      <w:r>
        <w:rPr>
          <w:rFonts w:ascii="微软雅黑" w:hAnsi="微软雅黑"/>
        </w:rPr>
        <w:t>- 结尾：品牌logo特写</w:t>
      </w:r>
    </w:p>
    <w:p w14:paraId="42952E00">
      <w:r>
        <w:t>────────────────────────────────────────</w:t>
      </w:r>
    </w:p>
    <w:p w14:paraId="7DA04BE1">
      <w:pPr>
        <w:pStyle w:val="5"/>
      </w:pPr>
      <w:r>
        <w:rPr>
          <w:rFonts w:ascii="微软雅黑" w:hAnsi="微软雅黑"/>
          <w:color w:val="000000"/>
          <w:sz w:val="24"/>
        </w:rPr>
        <w:t>14 水果的出路不是卖更多冷藏鲜果</w:t>
      </w:r>
    </w:p>
    <w:p w14:paraId="0802B9D5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：水果的出路不是卖更多冷藏鲜果，而是加工成速冻水果；乳品的出路不是升级预包装，而是走向现制鲜饮。</w:t>
      </w:r>
    </w:p>
    <w:p w14:paraId="5D1BC4EB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1A1B59B2">
      <w:r>
        <w:rPr>
          <w:rFonts w:ascii="微软雅黑" w:hAnsi="微软雅黑"/>
        </w:rPr>
        <w:t>卖水果的，每天都在跟损耗搏斗。</w:t>
      </w:r>
    </w:p>
    <w:p w14:paraId="29631F03">
      <w:r>
        <w:rPr>
          <w:rFonts w:ascii="微软雅黑" w:hAnsi="微软雅黑"/>
        </w:rPr>
        <w:t>卖牛奶的，每天都在跟保质期赛跑。</w:t>
      </w:r>
    </w:p>
    <w:p w14:paraId="3FC74153">
      <w:r>
        <w:rPr>
          <w:rFonts w:ascii="微软雅黑" w:hAnsi="微软雅黑"/>
        </w:rPr>
        <w:t>但有一个品类，既没有损耗问题，也没有保质期焦虑——</w:t>
      </w:r>
    </w:p>
    <w:p w14:paraId="36514203">
      <w:r>
        <w:rPr>
          <w:rFonts w:ascii="微软雅黑" w:hAnsi="微软雅黑"/>
        </w:rPr>
        <w:t>现制饮品。</w:t>
      </w:r>
    </w:p>
    <w:p w14:paraId="698A2D87">
      <w:r>
        <w:rPr>
          <w:rFonts w:ascii="微软雅黑" w:hAnsi="微软雅黑"/>
        </w:rPr>
        <w:t>水果加工成速冻果昔杯，保质期12个月。</w:t>
      </w:r>
    </w:p>
    <w:p w14:paraId="2A9A3B9A">
      <w:r>
        <w:rPr>
          <w:rFonts w:ascii="微软雅黑" w:hAnsi="微软雅黑"/>
        </w:rPr>
        <w:t>牛奶现场加工成现制酸奶，现做现卖。</w:t>
      </w:r>
    </w:p>
    <w:p w14:paraId="00AA272B">
      <w:r>
        <w:rPr>
          <w:rFonts w:ascii="微软雅黑" w:hAnsi="微软雅黑"/>
        </w:rPr>
        <w:t>从"卖原料"到"卖体验"，</w:t>
      </w:r>
    </w:p>
    <w:p w14:paraId="0969A871">
      <w:r>
        <w:rPr>
          <w:rFonts w:ascii="微软雅黑" w:hAnsi="微软雅黑"/>
        </w:rPr>
        <w:t>从"拼价格"到"拼场景"。</w:t>
      </w:r>
    </w:p>
    <w:p w14:paraId="11AC52F0">
      <w:r>
        <w:rPr>
          <w:rFonts w:ascii="微软雅黑" w:hAnsi="微软雅黑"/>
        </w:rPr>
        <w:t>这是产业重构，不是小打小闹。</w:t>
      </w:r>
    </w:p>
    <w:p w14:paraId="22DF0A9B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6819F471">
      <w:r>
        <w:rPr>
          <w:rFonts w:ascii="微软雅黑" w:hAnsi="微软雅黑"/>
        </w:rPr>
        <w:t>- 腐烂的水果/过期的牛奶（痛点）</w:t>
      </w:r>
    </w:p>
    <w:p w14:paraId="51A188D7">
      <w:r>
        <w:rPr>
          <w:rFonts w:ascii="微软雅黑" w:hAnsi="微软雅黑"/>
        </w:rPr>
        <w:t>- 速冻果昔杯整齐排列（解决方案）</w:t>
      </w:r>
    </w:p>
    <w:p w14:paraId="5D967B25">
      <w:r>
        <w:rPr>
          <w:rFonts w:ascii="微软雅黑" w:hAnsi="微软雅黑"/>
        </w:rPr>
        <w:t>- 设备现制过程</w:t>
      </w:r>
    </w:p>
    <w:p w14:paraId="46686205">
      <w:r>
        <w:rPr>
          <w:rFonts w:ascii="微软雅黑" w:hAnsi="微软雅黑"/>
        </w:rPr>
        <w:t>- 结尾：产业链重构动画（原料→加工→终端→消费者）</w:t>
      </w:r>
    </w:p>
    <w:p w14:paraId="6D6AF2E4">
      <w:r>
        <w:t>────────────────────────────────────────</w:t>
      </w:r>
    </w:p>
    <w:p w14:paraId="634301D2">
      <w:pPr>
        <w:pStyle w:val="4"/>
      </w:pPr>
      <w:r>
        <w:rPr>
          <w:rFonts w:ascii="微软雅黑" w:hAnsi="微软雅黑"/>
          <w:color w:val="000000"/>
          <w:sz w:val="28"/>
        </w:rPr>
        <w:t>五、出海雄心·全球视野篇（2篇）</w:t>
      </w:r>
    </w:p>
    <w:p w14:paraId="07A8FD80">
      <w:pPr>
        <w:pStyle w:val="5"/>
      </w:pPr>
      <w:r>
        <w:rPr>
          <w:rFonts w:ascii="微软雅黑" w:hAnsi="微软雅黑"/>
          <w:color w:val="000000"/>
          <w:sz w:val="24"/>
        </w:rPr>
        <w:t>15 让新鲜，成为全球通用的语言</w:t>
      </w:r>
    </w:p>
    <w:p w14:paraId="247F9F43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：让新鲜，成为全球通用的语言。</w:t>
      </w:r>
    </w:p>
    <w:p w14:paraId="478FE8F0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0F96D642">
      <w:r>
        <w:rPr>
          <w:rFonts w:ascii="微软雅黑" w:hAnsi="微软雅黑"/>
        </w:rPr>
        <w:t>英语是全球通用的商业语言，</w:t>
      </w:r>
    </w:p>
    <w:p w14:paraId="2633D3E2">
      <w:r>
        <w:rPr>
          <w:rFonts w:ascii="微软雅黑" w:hAnsi="微软雅黑"/>
        </w:rPr>
        <w:t>但有一种语言，不需要翻译——</w:t>
      </w:r>
    </w:p>
    <w:p w14:paraId="6CE898BA">
      <w:r>
        <w:rPr>
          <w:rFonts w:ascii="微软雅黑" w:hAnsi="微软雅黑"/>
        </w:rPr>
        <w:t>那就是"新鲜"。</w:t>
      </w:r>
    </w:p>
    <w:p w14:paraId="326AD9AD">
      <w:r>
        <w:rPr>
          <w:rFonts w:ascii="微软雅黑" w:hAnsi="微软雅黑"/>
        </w:rPr>
        <w:t>无论你来自纽约还是内罗毕，</w:t>
      </w:r>
    </w:p>
    <w:p w14:paraId="04F31E55">
      <w:r>
        <w:rPr>
          <w:rFonts w:ascii="微软雅黑" w:hAnsi="微软雅黑"/>
        </w:rPr>
        <w:t>东京还是圣保罗，</w:t>
      </w:r>
    </w:p>
    <w:p w14:paraId="5BF8F918">
      <w:r>
        <w:rPr>
          <w:rFonts w:ascii="微软雅黑" w:hAnsi="微软雅黑"/>
        </w:rPr>
        <w:t>"新鲜"给你的感觉是一样的。</w:t>
      </w:r>
    </w:p>
    <w:p w14:paraId="6E526EB9">
      <w:r>
        <w:rPr>
          <w:rFonts w:ascii="微软雅黑" w:hAnsi="微软雅黑"/>
        </w:rPr>
        <w:t>它意味着健康、意味着品质、意味着对美好生活的向往。</w:t>
      </w:r>
    </w:p>
    <w:p w14:paraId="0A9081F9">
      <w:r>
        <w:rPr>
          <w:rFonts w:ascii="微软雅黑" w:hAnsi="微软雅黑"/>
        </w:rPr>
        <w:t>所以我在想，</w:t>
      </w:r>
    </w:p>
    <w:p w14:paraId="10CC26F2">
      <w:r>
        <w:rPr>
          <w:rFonts w:ascii="微软雅黑" w:hAnsi="微软雅黑"/>
        </w:rPr>
        <w:t>如果有一种方式，能让全球每个角落的人，</w:t>
      </w:r>
    </w:p>
    <w:p w14:paraId="1AA867E3">
      <w:r>
        <w:rPr>
          <w:rFonts w:ascii="微软雅黑" w:hAnsi="微软雅黑"/>
        </w:rPr>
        <w:t>都能喝到一杯30秒前还是原料的现制果昔——</w:t>
      </w:r>
    </w:p>
    <w:p w14:paraId="5202A208">
      <w:r>
        <w:rPr>
          <w:rFonts w:ascii="微软雅黑" w:hAnsi="微软雅黑"/>
        </w:rPr>
        <w:t>这是不是就是"让新鲜，成为全球通用的语言"？</w:t>
      </w:r>
    </w:p>
    <w:p w14:paraId="07C5987C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3EA53006">
      <w:r>
        <w:rPr>
          <w:rFonts w:ascii="微软雅黑" w:hAnsi="微软雅黑"/>
        </w:rPr>
        <w:t>- 世界地图快闪（纽约→内罗毕→东京→圣保罗）</w:t>
      </w:r>
    </w:p>
    <w:p w14:paraId="2D16D8C4">
      <w:r>
        <w:rPr>
          <w:rFonts w:ascii="微软雅黑" w:hAnsi="微软雅黑"/>
        </w:rPr>
        <w:t>- 不同肤色的人喝果昔的蒙太奇</w:t>
      </w:r>
    </w:p>
    <w:p w14:paraId="55561EFE">
      <w:r>
        <w:rPr>
          <w:rFonts w:ascii="微软雅黑" w:hAnsi="微软雅黑"/>
        </w:rPr>
        <w:t>- 设备在不同国家的便利店</w:t>
      </w:r>
    </w:p>
    <w:p w14:paraId="0E496E78">
      <w:r>
        <w:rPr>
          <w:rFonts w:ascii="微软雅黑" w:hAnsi="微软雅黑"/>
        </w:rPr>
        <w:t>- 结尾：全球地图，每台设备点亮一个光点</w:t>
      </w:r>
    </w:p>
    <w:p w14:paraId="55CA4B8A">
      <w:r>
        <w:t>────────────────────────────────────────</w:t>
      </w:r>
    </w:p>
    <w:p w14:paraId="78D647BA">
      <w:pPr>
        <w:pStyle w:val="5"/>
      </w:pPr>
      <w:r>
        <w:rPr>
          <w:rFonts w:ascii="微软雅黑" w:hAnsi="微软雅黑"/>
          <w:color w:val="000000"/>
          <w:sz w:val="24"/>
        </w:rPr>
        <w:t>16 从泰州实验室到马德里的街头</w:t>
      </w:r>
    </w:p>
    <w:p w14:paraId="5D26B2D6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：从泰州实验室到马德里的街头，一台机器的旅程，就是中国制造向中国方案的旅程。</w:t>
      </w:r>
    </w:p>
    <w:p w14:paraId="2DE756F7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658E6D06">
      <w:r>
        <w:rPr>
          <w:rFonts w:ascii="微软雅黑" w:hAnsi="微软雅黑"/>
        </w:rPr>
        <w:t>十年前，中国制造给世界的印象是"便宜"。</w:t>
      </w:r>
    </w:p>
    <w:p w14:paraId="0562C43C">
      <w:r>
        <w:rPr>
          <w:rFonts w:ascii="微软雅黑" w:hAnsi="微软雅黑"/>
        </w:rPr>
        <w:t>五年前，变成了"性价比"。</w:t>
      </w:r>
    </w:p>
    <w:p w14:paraId="74A962EC">
      <w:r>
        <w:rPr>
          <w:rFonts w:ascii="微软雅黑" w:hAnsi="微软雅黑"/>
        </w:rPr>
        <w:t>今天，我想让它变成"方案"。</w:t>
      </w:r>
    </w:p>
    <w:p w14:paraId="2B7E960F">
      <w:r>
        <w:rPr>
          <w:rFonts w:ascii="微软雅黑" w:hAnsi="微软雅黑"/>
        </w:rPr>
        <w:t>不是卖一台设备，</w:t>
      </w:r>
    </w:p>
    <w:p w14:paraId="4DA0454E">
      <w:r>
        <w:rPr>
          <w:rFonts w:ascii="微软雅黑" w:hAnsi="微软雅黑"/>
        </w:rPr>
        <w:t>是提供一个完整的解决方案——</w:t>
      </w:r>
    </w:p>
    <w:p w14:paraId="551174A6">
      <w:r>
        <w:rPr>
          <w:rFonts w:ascii="微软雅黑" w:hAnsi="微软雅黑"/>
        </w:rPr>
        <w:t>设备、原料、技术、品牌、运营，全链路。</w:t>
      </w:r>
    </w:p>
    <w:p w14:paraId="633A78B7">
      <w:r>
        <w:rPr>
          <w:rFonts w:ascii="微软雅黑" w:hAnsi="微软雅黑"/>
        </w:rPr>
        <w:t>从江苏泰州的一个实验室，</w:t>
      </w:r>
    </w:p>
    <w:p w14:paraId="0A433881">
      <w:r>
        <w:rPr>
          <w:rFonts w:ascii="微软雅黑" w:hAnsi="微软雅黑"/>
        </w:rPr>
        <w:t>到西班牙马德里的街头便利店，</w:t>
      </w:r>
    </w:p>
    <w:p w14:paraId="36150E61">
      <w:r>
        <w:rPr>
          <w:rFonts w:ascii="微软雅黑" w:hAnsi="微软雅黑"/>
        </w:rPr>
        <w:t>一台机器的旅程，就是中国制造向中国方案的旅程。</w:t>
      </w:r>
    </w:p>
    <w:p w14:paraId="331F9FA5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5E13EDF9">
      <w:r>
        <w:rPr>
          <w:rFonts w:ascii="微软雅黑" w:hAnsi="微软雅黑"/>
        </w:rPr>
        <w:t>- 泰州工厂/实验室</w:t>
      </w:r>
    </w:p>
    <w:p w14:paraId="594DBC42">
      <w:r>
        <w:rPr>
          <w:rFonts w:ascii="微软雅黑" w:hAnsi="微软雅黑"/>
        </w:rPr>
        <w:t>- 设备装箱出海</w:t>
      </w:r>
    </w:p>
    <w:p w14:paraId="692BACB3">
      <w:r>
        <w:rPr>
          <w:rFonts w:ascii="微软雅黑" w:hAnsi="微软雅黑"/>
        </w:rPr>
        <w:t>- 马德里街头便利店，设备在运转</w:t>
      </w:r>
    </w:p>
    <w:p w14:paraId="16681004">
      <w:r>
        <w:rPr>
          <w:rFonts w:ascii="微软雅黑" w:hAnsi="微软雅黑"/>
        </w:rPr>
        <w:t>- 结尾：中国制造→中国方案的文字动画</w:t>
      </w:r>
    </w:p>
    <w:p w14:paraId="18A0BF4B">
      <w:r>
        <w:t>────────────────────────────────────────</w:t>
      </w:r>
    </w:p>
    <w:p w14:paraId="6B7145C3">
      <w:pPr>
        <w:pStyle w:val="4"/>
      </w:pPr>
      <w:r>
        <w:rPr>
          <w:rFonts w:ascii="微软雅黑" w:hAnsi="微软雅黑"/>
          <w:color w:val="000000"/>
          <w:sz w:val="28"/>
        </w:rPr>
        <w:t>六、价值归宿·使命召唤篇（2篇）</w:t>
      </w:r>
    </w:p>
    <w:p w14:paraId="51026959">
      <w:pPr>
        <w:pStyle w:val="5"/>
      </w:pPr>
      <w:r>
        <w:rPr>
          <w:rFonts w:ascii="微软雅黑" w:hAnsi="微软雅黑"/>
          <w:color w:val="000000"/>
          <w:sz w:val="24"/>
        </w:rPr>
        <w:t>17 为耕者谋利，为食者造福</w:t>
      </w:r>
    </w:p>
    <w:p w14:paraId="26FDC369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：为耕者谋利，为食者造福。</w:t>
      </w:r>
    </w:p>
    <w:p w14:paraId="6BF79065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0E4F4BB3">
      <w:r>
        <w:rPr>
          <w:rFonts w:ascii="微软雅黑" w:hAnsi="微软雅黑"/>
        </w:rPr>
        <w:t>这句话，写在我书的第一页。</w:t>
      </w:r>
    </w:p>
    <w:p w14:paraId="3AD18F4F">
      <w:r>
        <w:rPr>
          <w:rFonts w:ascii="微软雅黑" w:hAnsi="微软雅黑"/>
        </w:rPr>
        <w:t>"耕者"是种水果的农民，</w:t>
      </w:r>
    </w:p>
    <w:p w14:paraId="18127AA5">
      <w:r>
        <w:rPr>
          <w:rFonts w:ascii="微软雅黑" w:hAnsi="微软雅黑"/>
        </w:rPr>
        <w:t>"食者"是城市里的消费者。</w:t>
      </w:r>
    </w:p>
    <w:p w14:paraId="7F17CE28">
      <w:r>
        <w:rPr>
          <w:rFonts w:ascii="微软雅黑" w:hAnsi="微软雅黑"/>
        </w:rPr>
        <w:t>中间隔着的，是层层叠叠的渠道、是高昂的损耗、是信息不对称。</w:t>
      </w:r>
    </w:p>
    <w:p w14:paraId="2F2B794C">
      <w:r>
        <w:rPr>
          <w:rFonts w:ascii="微软雅黑" w:hAnsi="微软雅黑"/>
        </w:rPr>
        <w:t>农民卖不出价，消费者买不到好。</w:t>
      </w:r>
    </w:p>
    <w:p w14:paraId="0E5D491B">
      <w:r>
        <w:rPr>
          <w:rFonts w:ascii="微软雅黑" w:hAnsi="微软雅黑"/>
        </w:rPr>
        <w:t>我想用一台机器，缩短这个距离。</w:t>
      </w:r>
    </w:p>
    <w:p w14:paraId="08398694">
      <w:r>
        <w:rPr>
          <w:rFonts w:ascii="微软雅黑" w:hAnsi="微软雅黑"/>
        </w:rPr>
        <w:t>让耕者的水果卖上好价钱，</w:t>
      </w:r>
    </w:p>
    <w:p w14:paraId="0F250923">
      <w:r>
        <w:rPr>
          <w:rFonts w:ascii="微软雅黑" w:hAnsi="微软雅黑"/>
        </w:rPr>
        <w:t>让食者的每一口都新鲜健康。</w:t>
      </w:r>
    </w:p>
    <w:p w14:paraId="382B6206">
      <w:r>
        <w:rPr>
          <w:rFonts w:ascii="微软雅黑" w:hAnsi="微软雅黑"/>
        </w:rPr>
        <w:t>为耕者谋利，为食者造福。</w:t>
      </w:r>
    </w:p>
    <w:p w14:paraId="29809163">
      <w:r>
        <w:rPr>
          <w:rFonts w:ascii="微软雅黑" w:hAnsi="微软雅黑"/>
        </w:rPr>
        <w:t>这不是一句口号，是一个正在发生的现实。</w:t>
      </w:r>
    </w:p>
    <w:p w14:paraId="401FF510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5D12DDAA">
      <w:r>
        <w:rPr>
          <w:rFonts w:ascii="微软雅黑" w:hAnsi="微软雅黑"/>
        </w:rPr>
        <w:t>- 农民采摘水果（耕者）</w:t>
      </w:r>
    </w:p>
    <w:p w14:paraId="0355AAC1">
      <w:r>
        <w:rPr>
          <w:rFonts w:ascii="微软雅黑" w:hAnsi="微软雅黑"/>
        </w:rPr>
        <w:t>- 城市消费者喝果昔（食者）</w:t>
      </w:r>
    </w:p>
    <w:p w14:paraId="6AE36E65">
      <w:r>
        <w:rPr>
          <w:rFonts w:ascii="微软雅黑" w:hAnsi="微软雅黑"/>
        </w:rPr>
        <w:t>- 设备在中间连接</w:t>
      </w:r>
    </w:p>
    <w:p w14:paraId="0931334F">
      <w:r>
        <w:rPr>
          <w:rFonts w:ascii="微软雅黑" w:hAnsi="微软雅黑"/>
        </w:rPr>
        <w:t>- 结尾：农民和消费者的笑脸分屏</w:t>
      </w:r>
    </w:p>
    <w:p w14:paraId="198EF5DE">
      <w:r>
        <w:t>────────────────────────────────────────</w:t>
      </w:r>
    </w:p>
    <w:p w14:paraId="18CF4D4E">
      <w:pPr>
        <w:pStyle w:val="5"/>
      </w:pPr>
      <w:r>
        <w:rPr>
          <w:rFonts w:ascii="微软雅黑" w:hAnsi="微软雅黑"/>
          <w:color w:val="000000"/>
          <w:sz w:val="24"/>
        </w:rPr>
        <w:t>18 让世界重获新鲜，不是一种文明的归途</w:t>
      </w:r>
    </w:p>
    <w:p w14:paraId="4F3AA103">
      <w:r>
        <w:rPr>
          <w:rFonts w:ascii="微软雅黑" w:hAnsi="微软雅黑"/>
          <w:b/>
        </w:rPr>
        <w:t>金句</w:t>
      </w:r>
      <w:r>
        <w:rPr>
          <w:rFonts w:ascii="微软雅黑" w:hAnsi="微软雅黑"/>
        </w:rPr>
        <w:t>：让世界重获新鲜，这不是一门生意的终点，而是一种文明的归途。</w:t>
      </w:r>
    </w:p>
    <w:p w14:paraId="5CEBAD6A">
      <w:r>
        <w:rPr>
          <w:rFonts w:ascii="微软雅黑" w:hAnsi="微软雅黑"/>
          <w:b/>
        </w:rPr>
        <w:t>文案</w:t>
      </w:r>
      <w:r>
        <w:rPr>
          <w:rFonts w:ascii="微软雅黑" w:hAnsi="微软雅黑"/>
        </w:rPr>
        <w:t>：</w:t>
      </w:r>
    </w:p>
    <w:p w14:paraId="0D66A90F">
      <w:r>
        <w:rPr>
          <w:rFonts w:ascii="微软雅黑" w:hAnsi="微软雅黑"/>
        </w:rPr>
        <w:t>有人问我，你做这件事，是为了赚钱吗？</w:t>
      </w:r>
    </w:p>
    <w:p w14:paraId="1A4CF9B0">
      <w:r>
        <w:rPr>
          <w:rFonts w:ascii="微软雅黑" w:hAnsi="微软雅黑"/>
        </w:rPr>
        <w:t>我说，是，也不是。</w:t>
      </w:r>
    </w:p>
    <w:p w14:paraId="64648FD3">
      <w:r>
        <w:rPr>
          <w:rFonts w:ascii="微软雅黑" w:hAnsi="微软雅黑"/>
        </w:rPr>
        <w:t>赚钱是手段，不是目的。</w:t>
      </w:r>
    </w:p>
    <w:p w14:paraId="2BE48E5D">
      <w:r>
        <w:rPr>
          <w:rFonts w:ascii="微软雅黑" w:hAnsi="微软雅黑"/>
        </w:rPr>
        <w:t>目的是什么？</w:t>
      </w:r>
    </w:p>
    <w:p w14:paraId="5D35F2EC">
      <w:r>
        <w:rPr>
          <w:rFonts w:ascii="微软雅黑" w:hAnsi="微软雅黑"/>
        </w:rPr>
        <w:t>是让世界重获新鲜。</w:t>
      </w:r>
    </w:p>
    <w:p w14:paraId="7920F9EE">
      <w:r>
        <w:rPr>
          <w:rFonts w:ascii="微软雅黑" w:hAnsi="微软雅黑"/>
        </w:rPr>
        <w:t>不是那种"看起来新鲜"的新鲜，</w:t>
      </w:r>
    </w:p>
    <w:p w14:paraId="7BA98A04">
      <w:r>
        <w:rPr>
          <w:rFonts w:ascii="微软雅黑" w:hAnsi="微软雅黑"/>
        </w:rPr>
        <w:t>是"现制在你面前"的新鲜。</w:t>
      </w:r>
    </w:p>
    <w:p w14:paraId="0AE038CB">
      <w:r>
        <w:rPr>
          <w:rFonts w:ascii="微软雅黑" w:hAnsi="微软雅黑"/>
        </w:rPr>
        <w:t>这不仅仅是一门生意，</w:t>
      </w:r>
    </w:p>
    <w:p w14:paraId="289CEA07">
      <w:r>
        <w:rPr>
          <w:rFonts w:ascii="微软雅黑" w:hAnsi="微软雅黑"/>
        </w:rPr>
        <w:t>这是一种文明的归途——</w:t>
      </w:r>
    </w:p>
    <w:p w14:paraId="74EC145E">
      <w:r>
        <w:rPr>
          <w:rFonts w:ascii="微软雅黑" w:hAnsi="微软雅黑"/>
        </w:rPr>
        <w:t>回到食物最本真的状态，</w:t>
      </w:r>
    </w:p>
    <w:p w14:paraId="157B9718">
      <w:r>
        <w:rPr>
          <w:rFonts w:ascii="微软雅黑" w:hAnsi="微软雅黑"/>
        </w:rPr>
        <w:t>回到人与土地最直接的连接。</w:t>
      </w:r>
    </w:p>
    <w:p w14:paraId="24B89A10">
      <w:r>
        <w:rPr>
          <w:rFonts w:ascii="微软雅黑" w:hAnsi="微软雅黑"/>
          <w:b/>
        </w:rPr>
        <w:t>画面建议</w:t>
      </w:r>
      <w:r>
        <w:rPr>
          <w:rFonts w:ascii="微软雅黑" w:hAnsi="微软雅黑"/>
        </w:rPr>
        <w:t>：</w:t>
      </w:r>
    </w:p>
    <w:p w14:paraId="7CB3EA9E">
      <w:r>
        <w:rPr>
          <w:rFonts w:ascii="微软雅黑" w:hAnsi="微软雅黑"/>
        </w:rPr>
        <w:t>- 日出果园/农田航拍</w:t>
      </w:r>
    </w:p>
    <w:p w14:paraId="6FE19FAB">
      <w:r>
        <w:rPr>
          <w:rFonts w:ascii="微软雅黑" w:hAnsi="微软雅黑"/>
        </w:rPr>
        <w:t>- 设备现制过程（温暖光线）</w:t>
      </w:r>
    </w:p>
    <w:p w14:paraId="0B45C462">
      <w:r>
        <w:rPr>
          <w:rFonts w:ascii="微软雅黑" w:hAnsi="微软雅黑"/>
        </w:rPr>
        <w:t>- 消费者喝果昔的满足</w:t>
      </w:r>
    </w:p>
    <w:p w14:paraId="73C3C85B">
      <w:r>
        <w:rPr>
          <w:rFonts w:ascii="微软雅黑" w:hAnsi="微软雅黑"/>
        </w:rPr>
        <w:t>- 结尾：从土地到餐桌的全链路动画，回归自然的意境</w:t>
      </w:r>
    </w:p>
    <w:p w14:paraId="6CEF0F8A">
      <w:r>
        <w:t>────────────────────────────────────────</w:t>
      </w:r>
    </w:p>
    <w:p w14:paraId="32F54417">
      <w:pPr>
        <w:pStyle w:val="4"/>
      </w:pPr>
      <w:r>
        <w:rPr>
          <w:rFonts w:ascii="微软雅黑" w:hAnsi="微软雅黑"/>
          <w:color w:val="000000"/>
          <w:sz w:val="28"/>
        </w:rPr>
        <w:t>使用说明</w:t>
      </w:r>
    </w:p>
    <w:p w14:paraId="151873D2">
      <w:pPr>
        <w:pStyle w:val="5"/>
      </w:pPr>
      <w:r>
        <w:rPr>
          <w:rFonts w:ascii="微软雅黑" w:hAnsi="微软雅黑"/>
          <w:color w:val="000000"/>
          <w:sz w:val="24"/>
        </w:rPr>
        <w:t>软性植入技巧</w:t>
      </w:r>
    </w:p>
    <w:p w14:paraId="6D180661">
      <w:r>
        <w:rPr>
          <w:rFonts w:ascii="微软雅黑" w:hAnsi="微软雅黑"/>
        </w:rPr>
        <w:t xml:space="preserve">1. </w:t>
      </w:r>
      <w:r>
        <w:rPr>
          <w:rFonts w:ascii="微软雅黑" w:hAnsi="微软雅黑"/>
          <w:b/>
        </w:rPr>
        <w:t>前20秒讲金句/理念</w:t>
      </w:r>
      <w:r>
        <w:rPr>
          <w:rFonts w:ascii="微软雅黑" w:hAnsi="微软雅黑"/>
        </w:rPr>
        <w:t>，建立高度和共鸣</w:t>
      </w:r>
    </w:p>
    <w:p w14:paraId="1CAA9D4F">
      <w:r>
        <w:rPr>
          <w:rFonts w:ascii="微软雅黑" w:hAnsi="微软雅黑"/>
        </w:rPr>
        <w:t xml:space="preserve">2. </w:t>
      </w:r>
      <w:r>
        <w:rPr>
          <w:rFonts w:ascii="微软雅黑" w:hAnsi="微软雅黑"/>
          <w:b/>
        </w:rPr>
        <w:t>中间5秒过渡</w:t>
      </w:r>
      <w:r>
        <w:rPr>
          <w:rFonts w:ascii="微软雅黑" w:hAnsi="微软雅黑"/>
        </w:rPr>
        <w:t>，自然带出"那如果..."</w:t>
      </w:r>
    </w:p>
    <w:p w14:paraId="2A0E842B">
      <w:r>
        <w:rPr>
          <w:rFonts w:ascii="微软雅黑" w:hAnsi="微软雅黑"/>
        </w:rPr>
        <w:t xml:space="preserve">3. </w:t>
      </w:r>
      <w:r>
        <w:rPr>
          <w:rFonts w:ascii="微软雅黑" w:hAnsi="微软雅黑"/>
          <w:b/>
        </w:rPr>
        <w:t>最后10秒展示设备</w:t>
      </w:r>
      <w:r>
        <w:rPr>
          <w:rFonts w:ascii="微软雅黑" w:hAnsi="微软雅黑"/>
        </w:rPr>
        <w:t>，但不硬推，用"这就是我想做的"、"这是一种可能"收尾</w:t>
      </w:r>
    </w:p>
    <w:p w14:paraId="38575197">
      <w:r>
        <w:rPr>
          <w:rFonts w:ascii="微软雅黑" w:hAnsi="微软雅黑"/>
        </w:rPr>
        <w:t xml:space="preserve">4. </w:t>
      </w:r>
      <w:r>
        <w:rPr>
          <w:rFonts w:ascii="微软雅黑" w:hAnsi="微软雅黑"/>
          <w:b/>
        </w:rPr>
        <w:t>全程不提"买"、"加盟"、"代理"</w:t>
      </w:r>
      <w:r>
        <w:rPr>
          <w:rFonts w:ascii="微软雅黑" w:hAnsi="微软雅黑"/>
        </w:rPr>
        <w:t>——纯IP内容，引流为主</w:t>
      </w:r>
    </w:p>
    <w:p w14:paraId="07C97005">
      <w:pPr>
        <w:pStyle w:val="5"/>
      </w:pPr>
      <w:r>
        <w:rPr>
          <w:rFonts w:ascii="微软雅黑" w:hAnsi="微软雅黑"/>
          <w:color w:val="000000"/>
          <w:sz w:val="24"/>
        </w:rPr>
        <w:t>发布策略</w:t>
      </w:r>
    </w:p>
    <w:p w14:paraId="7112C34E">
      <w:r>
        <w:rPr>
          <w:rFonts w:ascii="微软雅黑" w:hAnsi="微软雅黑"/>
        </w:rPr>
        <w:t xml:space="preserve">- </w:t>
      </w:r>
      <w:r>
        <w:rPr>
          <w:rFonts w:ascii="微软雅黑" w:hAnsi="微软雅黑"/>
          <w:b/>
        </w:rPr>
        <w:t>频率</w:t>
      </w:r>
      <w:r>
        <w:rPr>
          <w:rFonts w:ascii="微软雅黑" w:hAnsi="微软雅黑"/>
        </w:rPr>
        <w:t>：每周3-4条，穿插在招商视频中间</w:t>
      </w:r>
    </w:p>
    <w:p w14:paraId="2C33995B">
      <w:r>
        <w:rPr>
          <w:rFonts w:ascii="微软雅黑" w:hAnsi="微软雅黑"/>
        </w:rPr>
        <w:t xml:space="preserve">- </w:t>
      </w:r>
      <w:r>
        <w:rPr>
          <w:rFonts w:ascii="微软雅黑" w:hAnsi="微软雅黑"/>
          <w:b/>
        </w:rPr>
        <w:t>标签</w:t>
      </w:r>
      <w:r>
        <w:rPr>
          <w:rFonts w:ascii="微软雅黑" w:hAnsi="微软雅黑"/>
        </w:rPr>
        <w:t>：#吃法 #金句 #商业思维 #创始人IP #现制饮品</w:t>
      </w:r>
    </w:p>
    <w:p w14:paraId="0D8295F4">
      <w:r>
        <w:rPr>
          <w:rFonts w:ascii="微软雅黑" w:hAnsi="微软雅黑"/>
        </w:rPr>
        <w:t xml:space="preserve">- </w:t>
      </w:r>
      <w:r>
        <w:rPr>
          <w:rFonts w:ascii="微软雅黑" w:hAnsi="微软雅黑"/>
          <w:b/>
        </w:rPr>
        <w:t>评论区运营</w:t>
      </w:r>
      <w:r>
        <w:rPr>
          <w:rFonts w:ascii="微软雅黑" w:hAnsi="微软雅黑"/>
        </w:rPr>
        <w:t>：有人问"这是什么设备"→回复"智能果昔机，私信聊"</w:t>
      </w:r>
    </w:p>
    <w:p w14:paraId="65B4024F">
      <w:pPr>
        <w:pStyle w:val="5"/>
      </w:pPr>
      <w:r>
        <w:rPr>
          <w:rFonts w:ascii="微软雅黑" w:hAnsi="微软雅黑"/>
          <w:color w:val="000000"/>
          <w:sz w:val="24"/>
        </w:rPr>
        <w:t>与招商视频的搭配</w:t>
      </w:r>
    </w:p>
    <w:p w14:paraId="71668917">
      <w:r>
        <w:rPr>
          <w:rFonts w:ascii="微软雅黑" w:hAnsi="微软雅黑"/>
        </w:rPr>
        <w:t>| 第1天 | 金句视频（IP引流） |</w:t>
      </w:r>
    </w:p>
    <w:p w14:paraId="68331025">
      <w:r>
        <w:rPr>
          <w:rFonts w:ascii="微软雅黑" w:hAnsi="微软雅黑"/>
        </w:rPr>
        <w:t>| 第2天 | 招商视频（直接转化） |</w:t>
      </w:r>
    </w:p>
    <w:p w14:paraId="6B4BDEE6">
      <w:r>
        <w:rPr>
          <w:rFonts w:ascii="微软雅黑" w:hAnsi="微软雅黑"/>
        </w:rPr>
        <w:t>| 第3天 | 金句视频（IP引流） |</w:t>
      </w:r>
    </w:p>
    <w:p w14:paraId="05CE2426">
      <w:r>
        <w:rPr>
          <w:rFonts w:ascii="微软雅黑" w:hAnsi="微软雅黑"/>
        </w:rPr>
        <w:t>| 第4天 | 产品功能视频（信任建立） |</w:t>
      </w:r>
    </w:p>
    <w:p w14:paraId="6F45F362">
      <w:r>
        <w:rPr>
          <w:rFonts w:ascii="微软雅黑" w:hAnsi="微软雅黑"/>
        </w:rPr>
        <w:t>| 第5天 | 招商视频（直接转化） |</w:t>
      </w:r>
    </w:p>
    <w:p w14:paraId="568B2060">
      <w:r>
        <w:t>────────────────────────────────────────</w:t>
      </w:r>
    </w:p>
    <w:p w14:paraId="52553B1D">
      <w:r>
        <w:rPr>
          <w:rFonts w:ascii="微软雅黑" w:hAnsi="微软雅黑"/>
          <w:b/>
        </w:rPr>
        <w:t>生成日期</w:t>
      </w:r>
      <w:r>
        <w:rPr>
          <w:rFonts w:ascii="微软雅黑" w:hAnsi="微软雅黑"/>
        </w:rPr>
        <w:t>：2026-07-28</w:t>
      </w:r>
    </w:p>
    <w:p w14:paraId="4801CA06">
      <w:r>
        <w:rPr>
          <w:rFonts w:ascii="微软雅黑" w:hAnsi="微软雅黑"/>
          <w:b/>
        </w:rPr>
        <w:t>版本</w:t>
      </w:r>
      <w:r>
        <w:rPr>
          <w:rFonts w:ascii="微软雅黑" w:hAnsi="微软雅黑"/>
        </w:rPr>
        <w:t>：V1.0（IP引流版）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7F8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鲜饮新零售-捷翔王根祖</cp:lastModifiedBy>
  <dcterms:modified xsi:type="dcterms:W3CDTF">2026-08-01T19:12:04Z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7330982AC978862F84D46D6A2D970D7E_42</vt:lpwstr>
  </property>
</Properties>
</file>